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FD645">
      <w:pPr>
        <w:jc w:val="center"/>
        <w:rPr>
          <w:rFonts w:hint="default" w:ascii="Times New Roman" w:hAnsi="Times New Roman" w:cs="Times New Roman"/>
          <w:sz w:val="28"/>
          <w:szCs w:val="28"/>
        </w:rPr>
      </w:pPr>
      <w:r>
        <w:rPr>
          <w:rFonts w:hint="default" w:ascii="Times New Roman" w:hAnsi="Times New Roman" w:cs="Times New Roman"/>
          <w:b/>
          <w:sz w:val="32"/>
          <w:szCs w:val="32"/>
        </w:rPr>
        <w:t>PROJECT REPORT OF INDUSTRY ORIENTED HANDS ON EXPERIENCE (IOHE)</w:t>
      </w:r>
      <w:r>
        <w:rPr>
          <w:rFonts w:hint="default" w:ascii="Times New Roman" w:hAnsi="Times New Roman" w:cs="Times New Roman"/>
          <w:b/>
          <w:sz w:val="32"/>
          <w:szCs w:val="32"/>
        </w:rPr>
        <w:br w:type="textWrapping"/>
      </w:r>
      <w:r>
        <w:rPr>
          <w:rFonts w:hint="default" w:ascii="Times New Roman" w:hAnsi="Times New Roman" w:cs="Times New Roman"/>
          <w:b/>
          <w:sz w:val="32"/>
          <w:szCs w:val="32"/>
        </w:rPr>
        <w:br w:type="textWrapping"/>
      </w:r>
      <w:r>
        <w:rPr>
          <w:rFonts w:hint="default" w:ascii="Times New Roman" w:hAnsi="Times New Roman" w:cs="Times New Roman"/>
          <w:b/>
          <w:sz w:val="32"/>
          <w:szCs w:val="32"/>
        </w:rPr>
        <w:t>Movie Recommendation System using AI &amp; ML</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br w:type="textWrapping"/>
      </w:r>
      <w:r>
        <w:rPr>
          <w:rFonts w:hint="default" w:ascii="Times New Roman" w:hAnsi="Times New Roman" w:cs="Times New Roman"/>
          <w:sz w:val="28"/>
          <w:szCs w:val="28"/>
        </w:rPr>
        <w:t>Submitted in partial fulfilment of the requirements for the award of degree of</w:t>
      </w:r>
      <w:r>
        <w:rPr>
          <w:rFonts w:hint="default" w:ascii="Times New Roman" w:hAnsi="Times New Roman" w:cs="Times New Roman"/>
          <w:sz w:val="28"/>
          <w:szCs w:val="28"/>
        </w:rPr>
        <w:br w:type="textWrapping"/>
      </w:r>
      <w:r>
        <w:rPr>
          <w:rFonts w:hint="default" w:ascii="Times New Roman" w:hAnsi="Times New Roman" w:cs="Times New Roman"/>
          <w:sz w:val="28"/>
          <w:szCs w:val="28"/>
        </w:rPr>
        <w:t>BACHELOR OF ENGINEERING</w:t>
      </w:r>
      <w:r>
        <w:rPr>
          <w:rFonts w:hint="default" w:ascii="Times New Roman" w:hAnsi="Times New Roman" w:cs="Times New Roman"/>
          <w:sz w:val="28"/>
          <w:szCs w:val="28"/>
        </w:rPr>
        <w:br w:type="textWrapping"/>
      </w:r>
      <w:r>
        <w:rPr>
          <w:rFonts w:hint="default" w:ascii="Times New Roman" w:hAnsi="Times New Roman" w:cs="Times New Roman"/>
          <w:sz w:val="28"/>
          <w:szCs w:val="28"/>
        </w:rPr>
        <w:t>In</w:t>
      </w:r>
      <w:r>
        <w:rPr>
          <w:rFonts w:hint="default" w:ascii="Times New Roman" w:hAnsi="Times New Roman" w:cs="Times New Roman"/>
          <w:sz w:val="28"/>
          <w:szCs w:val="28"/>
        </w:rPr>
        <w:br w:type="textWrapping"/>
      </w:r>
      <w:r>
        <w:rPr>
          <w:rFonts w:hint="default" w:ascii="Times New Roman" w:hAnsi="Times New Roman" w:cs="Times New Roman"/>
          <w:sz w:val="28"/>
          <w:szCs w:val="28"/>
        </w:rPr>
        <w:t>COMPUTER SCIENCE AND ENGINEERING</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Submitted By:</w:t>
      </w:r>
    </w:p>
    <w:p w14:paraId="66A1CB0A">
      <w:pPr>
        <w:jc w:val="center"/>
        <w:rPr>
          <w:rFonts w:hint="default" w:ascii="Times New Roman" w:hAnsi="Times New Roman" w:cs="Times New Roman"/>
          <w:sz w:val="28"/>
          <w:szCs w:val="28"/>
          <w:lang w:val="en-GB"/>
        </w:rPr>
      </w:pPr>
      <w:r>
        <w:rPr>
          <w:rFonts w:hint="default" w:ascii="Times New Roman" w:hAnsi="Times New Roman" w:cs="Times New Roman"/>
          <w:sz w:val="28"/>
          <w:szCs w:val="28"/>
          <w:lang w:val="en-GB"/>
        </w:rPr>
        <w:t>Swastik Tara(2210992433)</w:t>
      </w:r>
    </w:p>
    <w:p w14:paraId="3691A2A7">
      <w:pPr>
        <w:jc w:val="center"/>
        <w:rPr>
          <w:rFonts w:hint="default" w:ascii="Times New Roman" w:hAnsi="Times New Roman" w:cs="Times New Roman"/>
          <w:sz w:val="28"/>
          <w:szCs w:val="28"/>
          <w:lang w:val="en-GB"/>
        </w:rPr>
      </w:pPr>
      <w:r>
        <w:rPr>
          <w:rFonts w:hint="default" w:ascii="Times New Roman" w:hAnsi="Times New Roman" w:cs="Times New Roman"/>
          <w:sz w:val="28"/>
          <w:szCs w:val="28"/>
          <w:lang w:val="en-GB"/>
        </w:rPr>
        <w:t>&amp;</w:t>
      </w:r>
    </w:p>
    <w:p w14:paraId="39D4C8F7">
      <w:pPr>
        <w:jc w:val="center"/>
        <w:rPr>
          <w:rFonts w:hint="default" w:ascii="Times New Roman" w:hAnsi="Times New Roman" w:cs="Times New Roman"/>
          <w:sz w:val="28"/>
          <w:szCs w:val="28"/>
          <w:lang w:val="en-GB"/>
        </w:rPr>
      </w:pPr>
      <w:r>
        <w:rPr>
          <w:rFonts w:hint="default" w:ascii="Times New Roman" w:hAnsi="Times New Roman" w:cs="Times New Roman"/>
          <w:sz w:val="28"/>
          <w:szCs w:val="28"/>
          <w:lang w:val="en-GB"/>
        </w:rPr>
        <w:t>Sanisth Tara(2210992247)</w:t>
      </w:r>
    </w:p>
    <w:p w14:paraId="22BA8D51">
      <w:pPr>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Supervised By:</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lang w:val="en-GB"/>
        </w:rPr>
        <w:t>Dr. Rajat Takkar</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CHITKARA UNIVERSITY INSTITUTE OF ENGINEERING AND TECHNOLOGY</w:t>
      </w:r>
      <w:r>
        <w:rPr>
          <w:rFonts w:hint="default" w:ascii="Times New Roman" w:hAnsi="Times New Roman" w:cs="Times New Roman"/>
          <w:sz w:val="28"/>
          <w:szCs w:val="28"/>
        </w:rPr>
        <w:br w:type="textWrapping"/>
      </w:r>
      <w:r>
        <w:rPr>
          <w:rFonts w:hint="default" w:ascii="Times New Roman" w:hAnsi="Times New Roman" w:cs="Times New Roman"/>
          <w:sz w:val="28"/>
          <w:szCs w:val="28"/>
        </w:rPr>
        <w:t>CHITKARA UNIVERSITY, PUNJAB, INDIA</w:t>
      </w:r>
    </w:p>
    <w:p w14:paraId="155CE2B2">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AFA6D10">
      <w:pPr>
        <w:pStyle w:val="2"/>
        <w:rPr>
          <w:rFonts w:hint="default"/>
          <w:sz w:val="32"/>
          <w:szCs w:val="32"/>
        </w:rPr>
      </w:pPr>
      <w:r>
        <w:rPr>
          <w:rFonts w:hint="default" w:ascii="Times New Roman" w:hAnsi="Times New Roman" w:cs="Times New Roman"/>
          <w:color w:val="auto"/>
          <w:sz w:val="32"/>
          <w:szCs w:val="32"/>
        </w:rPr>
        <w:t>ACKNOWLEDGEMENT</w:t>
      </w:r>
    </w:p>
    <w:p w14:paraId="64682DA4">
      <w:pPr>
        <w:rPr>
          <w:rFonts w:hint="default" w:ascii="Times New Roman" w:hAnsi="Times New Roman" w:cs="Times New Roman"/>
          <w:sz w:val="28"/>
          <w:szCs w:val="28"/>
        </w:rPr>
      </w:pPr>
      <w:r>
        <w:rPr>
          <w:rFonts w:hint="default" w:ascii="Times New Roman" w:hAnsi="Times New Roman" w:cs="Times New Roman"/>
          <w:sz w:val="28"/>
          <w:szCs w:val="28"/>
        </w:rPr>
        <w:t>I would like to express my sincere gratitude to my mentor, faculty members, and institution for their guidance and support during the completion of this project on Movie Recommendation System using AI &amp; ML.</w:t>
      </w:r>
    </w:p>
    <w:p w14:paraId="611B33EA">
      <w:pPr>
        <w:rPr>
          <w:rFonts w:hint="default" w:ascii="Times New Roman" w:hAnsi="Times New Roman" w:cs="Times New Roman"/>
          <w:sz w:val="28"/>
          <w:szCs w:val="28"/>
        </w:rPr>
      </w:pPr>
      <w:r>
        <w:rPr>
          <w:rFonts w:hint="default" w:ascii="Times New Roman" w:hAnsi="Times New Roman" w:eastAsia="SimSun" w:cs="Times New Roman"/>
          <w:sz w:val="28"/>
          <w:szCs w:val="28"/>
        </w:rPr>
        <w:t>I am also deeply thankful to the faculty members of the Department of Computer Science and Engineering, Chitkara University Institute of Engineering and Technology, for providing me with the opportunity and resources required to complete this project successfully. Their academic support and insightful discussions played a vital role in enhancing my technical knowledge and practical skills.</w:t>
      </w:r>
    </w:p>
    <w:p w14:paraId="0E284B3E">
      <w:pPr>
        <w:pStyle w:val="2"/>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ABSTRACT</w:t>
      </w:r>
    </w:p>
    <w:p w14:paraId="011D854D">
      <w:pPr>
        <w:rPr>
          <w:rFonts w:hint="default" w:ascii="Times New Roman" w:hAnsi="Times New Roman" w:cs="Times New Roman"/>
          <w:sz w:val="28"/>
          <w:szCs w:val="28"/>
        </w:rPr>
      </w:pPr>
      <w:r>
        <w:rPr>
          <w:rFonts w:hint="default" w:ascii="Times New Roman" w:hAnsi="Times New Roman" w:cs="Times New Roman"/>
          <w:sz w:val="28"/>
          <w:szCs w:val="28"/>
        </w:rPr>
        <w:t>The Movie Recommendation System using AI &amp; ML is designed to recommend movies to users according to their interests and viewing history. The system uses machine learning techniques such as collaborative filtering and content-based filtering for personalized recommendations. The project aims to improve user experience and increase engagement on streaming platforms.</w:t>
      </w:r>
    </w:p>
    <w:p w14:paraId="3D42A6BB">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INTRODUCTION</w:t>
      </w:r>
    </w:p>
    <w:p w14:paraId="110F63E0">
      <w:pPr>
        <w:rPr>
          <w:rFonts w:hint="default" w:ascii="Times New Roman" w:hAnsi="Times New Roman" w:cs="Times New Roman"/>
          <w:sz w:val="28"/>
          <w:szCs w:val="28"/>
        </w:rPr>
      </w:pPr>
      <w:r>
        <w:rPr>
          <w:rFonts w:hint="default" w:ascii="Times New Roman" w:hAnsi="Times New Roman" w:cs="Times New Roman"/>
          <w:sz w:val="28"/>
          <w:szCs w:val="28"/>
        </w:rPr>
        <w:t>Recommendation systems are an important part of modern streaming applications. Popular platforms such as Netflix, Amazon Prime, and YouTube use recommendation algorithms to provide personalized content to users.</w:t>
      </w:r>
    </w:p>
    <w:p w14:paraId="65C2FAA2">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SYSTEM ARCHITECTURE</w:t>
      </w:r>
    </w:p>
    <w:p w14:paraId="286689A0">
      <w:pPr>
        <w:rPr>
          <w:rFonts w:hint="default" w:ascii="Times New Roman" w:hAnsi="Times New Roman" w:cs="Times New Roman"/>
          <w:sz w:val="28"/>
          <w:szCs w:val="28"/>
        </w:rPr>
      </w:pPr>
      <w:r>
        <w:rPr>
          <w:rFonts w:hint="default" w:ascii="Times New Roman" w:hAnsi="Times New Roman" w:cs="Times New Roman"/>
          <w:sz w:val="28"/>
          <w:szCs w:val="28"/>
        </w:rPr>
        <w:t>The architecture of the recommendation system consists of user interaction, dataset processing, machine learning recommendation engine, and output generation.</w:t>
      </w:r>
    </w:p>
    <w:p w14:paraId="5B32F2C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2971800"/>
                    </a:xfrm>
                    <a:prstGeom prst="rect">
                      <a:avLst/>
                    </a:prstGeom>
                  </pic:spPr>
                </pic:pic>
              </a:graphicData>
            </a:graphic>
          </wp:inline>
        </w:drawing>
      </w:r>
    </w:p>
    <w:p w14:paraId="2293A965">
      <w:pPr>
        <w:jc w:val="center"/>
        <w:rPr>
          <w:rFonts w:hint="default" w:ascii="Times New Roman" w:hAnsi="Times New Roman" w:cs="Times New Roman"/>
          <w:sz w:val="28"/>
          <w:szCs w:val="28"/>
        </w:rPr>
      </w:pPr>
      <w:r>
        <w:rPr>
          <w:rFonts w:hint="default" w:ascii="Times New Roman" w:hAnsi="Times New Roman" w:cs="Times New Roman"/>
          <w:sz w:val="28"/>
          <w:szCs w:val="28"/>
        </w:rPr>
        <w:t>Figure 1: Architecture of Movie Recommendation System</w:t>
      </w:r>
    </w:p>
    <w:p w14:paraId="73FC9D3A">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3. METHODOLOGY</w:t>
      </w:r>
    </w:p>
    <w:p w14:paraId="08F380AD">
      <w:pPr>
        <w:rPr>
          <w:rFonts w:hint="default" w:ascii="Times New Roman" w:hAnsi="Times New Roman" w:cs="Times New Roman"/>
          <w:sz w:val="28"/>
          <w:szCs w:val="28"/>
        </w:rPr>
      </w:pPr>
      <w:r>
        <w:rPr>
          <w:rFonts w:hint="default" w:ascii="Times New Roman" w:hAnsi="Times New Roman" w:cs="Times New Roman"/>
          <w:sz w:val="28"/>
          <w:szCs w:val="28"/>
        </w:rPr>
        <w:t>The recommendation process involves data collection, preprocessing, feature extraction, model training, and recommendation generation.</w:t>
      </w:r>
    </w:p>
    <w:p w14:paraId="76FAB15B">
      <w:pPr>
        <w:pStyle w:val="23"/>
        <w:rPr>
          <w:rFonts w:hint="default" w:ascii="Times New Roman" w:hAnsi="Times New Roman" w:cs="Times New Roman"/>
          <w:sz w:val="28"/>
          <w:szCs w:val="28"/>
        </w:rPr>
      </w:pPr>
      <w:r>
        <w:rPr>
          <w:rFonts w:hint="default" w:ascii="Times New Roman" w:hAnsi="Times New Roman" w:cs="Times New Roman"/>
          <w:sz w:val="28"/>
          <w:szCs w:val="28"/>
        </w:rPr>
        <w:t>Data Collection from MovieLens dataset</w:t>
      </w:r>
    </w:p>
    <w:p w14:paraId="2E5EEC92">
      <w:pPr>
        <w:pStyle w:val="23"/>
        <w:rPr>
          <w:rFonts w:hint="default" w:ascii="Times New Roman" w:hAnsi="Times New Roman" w:cs="Times New Roman"/>
          <w:sz w:val="28"/>
          <w:szCs w:val="28"/>
        </w:rPr>
      </w:pPr>
      <w:r>
        <w:rPr>
          <w:rFonts w:hint="default" w:ascii="Times New Roman" w:hAnsi="Times New Roman" w:cs="Times New Roman"/>
          <w:sz w:val="28"/>
          <w:szCs w:val="28"/>
        </w:rPr>
        <w:t>Data Cleaning and Preprocessing</w:t>
      </w:r>
    </w:p>
    <w:p w14:paraId="3C9E34F0">
      <w:pPr>
        <w:pStyle w:val="23"/>
        <w:rPr>
          <w:rFonts w:hint="default" w:ascii="Times New Roman" w:hAnsi="Times New Roman" w:cs="Times New Roman"/>
          <w:sz w:val="28"/>
          <w:szCs w:val="28"/>
        </w:rPr>
      </w:pPr>
      <w:r>
        <w:rPr>
          <w:rFonts w:hint="default" w:ascii="Times New Roman" w:hAnsi="Times New Roman" w:cs="Times New Roman"/>
          <w:sz w:val="28"/>
          <w:szCs w:val="28"/>
        </w:rPr>
        <w:t>Feature Engineering</w:t>
      </w:r>
    </w:p>
    <w:p w14:paraId="531CA047">
      <w:pPr>
        <w:pStyle w:val="23"/>
        <w:rPr>
          <w:rFonts w:hint="default" w:ascii="Times New Roman" w:hAnsi="Times New Roman" w:cs="Times New Roman"/>
          <w:sz w:val="28"/>
          <w:szCs w:val="28"/>
        </w:rPr>
      </w:pPr>
      <w:r>
        <w:rPr>
          <w:rFonts w:hint="default" w:ascii="Times New Roman" w:hAnsi="Times New Roman" w:cs="Times New Roman"/>
          <w:sz w:val="28"/>
          <w:szCs w:val="28"/>
        </w:rPr>
        <w:t>Model Training using Collaborative Filtering</w:t>
      </w:r>
    </w:p>
    <w:p w14:paraId="1A1EBB48">
      <w:pPr>
        <w:pStyle w:val="23"/>
        <w:rPr>
          <w:rFonts w:hint="default" w:ascii="Times New Roman" w:hAnsi="Times New Roman" w:cs="Times New Roman"/>
          <w:sz w:val="28"/>
          <w:szCs w:val="28"/>
        </w:rPr>
      </w:pPr>
      <w:r>
        <w:rPr>
          <w:rFonts w:hint="default" w:ascii="Times New Roman" w:hAnsi="Times New Roman" w:cs="Times New Roman"/>
          <w:sz w:val="28"/>
          <w:szCs w:val="28"/>
        </w:rPr>
        <w:t>Generating Personalized Recommendations</w:t>
      </w:r>
    </w:p>
    <w:p w14:paraId="550C8488">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4. TOOLS AND TECHNOLOGIES</w:t>
      </w:r>
    </w:p>
    <w:p w14:paraId="37104FCB">
      <w:pPr>
        <w:pStyle w:val="23"/>
        <w:rPr>
          <w:rFonts w:hint="default" w:ascii="Times New Roman" w:hAnsi="Times New Roman" w:cs="Times New Roman"/>
          <w:sz w:val="28"/>
          <w:szCs w:val="28"/>
        </w:rPr>
      </w:pPr>
      <w:r>
        <w:rPr>
          <w:rFonts w:hint="default" w:ascii="Times New Roman" w:hAnsi="Times New Roman" w:cs="Times New Roman"/>
          <w:sz w:val="28"/>
          <w:szCs w:val="28"/>
        </w:rPr>
        <w:t>Python Programming Language</w:t>
      </w:r>
    </w:p>
    <w:p w14:paraId="5CAE9F52">
      <w:pPr>
        <w:pStyle w:val="23"/>
        <w:rPr>
          <w:rFonts w:hint="default" w:ascii="Times New Roman" w:hAnsi="Times New Roman" w:cs="Times New Roman"/>
          <w:sz w:val="28"/>
          <w:szCs w:val="28"/>
        </w:rPr>
      </w:pPr>
      <w:r>
        <w:rPr>
          <w:rFonts w:hint="default" w:ascii="Times New Roman" w:hAnsi="Times New Roman" w:cs="Times New Roman"/>
          <w:sz w:val="28"/>
          <w:szCs w:val="28"/>
        </w:rPr>
        <w:t>Pandas and NumPy for Data Processing</w:t>
      </w:r>
    </w:p>
    <w:p w14:paraId="021C1728">
      <w:pPr>
        <w:pStyle w:val="23"/>
        <w:rPr>
          <w:rFonts w:hint="default" w:ascii="Times New Roman" w:hAnsi="Times New Roman" w:cs="Times New Roman"/>
          <w:sz w:val="28"/>
          <w:szCs w:val="28"/>
        </w:rPr>
      </w:pPr>
      <w:r>
        <w:rPr>
          <w:rFonts w:hint="default" w:ascii="Times New Roman" w:hAnsi="Times New Roman" w:cs="Times New Roman"/>
          <w:sz w:val="28"/>
          <w:szCs w:val="28"/>
        </w:rPr>
        <w:t>Scikit-learn for Machine Learning</w:t>
      </w:r>
    </w:p>
    <w:p w14:paraId="2EF882CE">
      <w:pPr>
        <w:pStyle w:val="23"/>
        <w:rPr>
          <w:rFonts w:hint="default" w:ascii="Times New Roman" w:hAnsi="Times New Roman" w:cs="Times New Roman"/>
          <w:sz w:val="28"/>
          <w:szCs w:val="28"/>
        </w:rPr>
      </w:pPr>
      <w:r>
        <w:rPr>
          <w:rFonts w:hint="default" w:ascii="Times New Roman" w:hAnsi="Times New Roman" w:cs="Times New Roman"/>
          <w:sz w:val="28"/>
          <w:szCs w:val="28"/>
        </w:rPr>
        <w:t>Matplotlib for Visualization</w:t>
      </w:r>
    </w:p>
    <w:p w14:paraId="603CA9F7">
      <w:pPr>
        <w:pStyle w:val="23"/>
        <w:rPr>
          <w:rFonts w:hint="default" w:ascii="Times New Roman" w:hAnsi="Times New Roman" w:cs="Times New Roman"/>
          <w:sz w:val="28"/>
          <w:szCs w:val="28"/>
        </w:rPr>
      </w:pPr>
      <w:r>
        <w:rPr>
          <w:rFonts w:hint="default" w:ascii="Times New Roman" w:hAnsi="Times New Roman" w:cs="Times New Roman"/>
          <w:sz w:val="28"/>
          <w:szCs w:val="28"/>
        </w:rPr>
        <w:t>Jupyter Notebook for Development</w:t>
      </w:r>
    </w:p>
    <w:p w14:paraId="4F234B29">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5. RESULTS AND ANALYSIS</w:t>
      </w:r>
    </w:p>
    <w:p w14:paraId="0D903EE8">
      <w:pPr>
        <w:rPr>
          <w:rFonts w:hint="default" w:ascii="Times New Roman" w:hAnsi="Times New Roman" w:cs="Times New Roman"/>
          <w:sz w:val="28"/>
          <w:szCs w:val="28"/>
        </w:rPr>
      </w:pPr>
      <w:r>
        <w:rPr>
          <w:rFonts w:hint="default" w:ascii="Times New Roman" w:hAnsi="Times New Roman" w:cs="Times New Roman"/>
          <w:sz w:val="28"/>
          <w:szCs w:val="28"/>
        </w:rPr>
        <w:t>The recommendation system achieved high accuracy using collaborative and hybrid recommendation techniques.</w:t>
      </w:r>
    </w:p>
    <w:p w14:paraId="27A8ED8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303520" cy="3910330"/>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910475"/>
                    </a:xfrm>
                    <a:prstGeom prst="rect">
                      <a:avLst/>
                    </a:prstGeom>
                  </pic:spPr>
                </pic:pic>
              </a:graphicData>
            </a:graphic>
          </wp:inline>
        </w:drawing>
      </w:r>
    </w:p>
    <w:p w14:paraId="623FA181">
      <w:pPr>
        <w:jc w:val="center"/>
        <w:rPr>
          <w:rFonts w:hint="default" w:ascii="Times New Roman" w:hAnsi="Times New Roman" w:cs="Times New Roman"/>
          <w:sz w:val="28"/>
          <w:szCs w:val="28"/>
        </w:rPr>
      </w:pPr>
      <w:r>
        <w:rPr>
          <w:rFonts w:hint="default" w:ascii="Times New Roman" w:hAnsi="Times New Roman" w:cs="Times New Roman"/>
          <w:sz w:val="28"/>
          <w:szCs w:val="28"/>
        </w:rPr>
        <w:t>Figure 2: Accuracy Comparison of Recommendation Algorithms</w:t>
      </w:r>
    </w:p>
    <w:p w14:paraId="4406F203">
      <w:pPr>
        <w:rPr>
          <w:rFonts w:hint="default" w:ascii="Times New Roman" w:hAnsi="Times New Roman" w:cs="Times New Roman"/>
          <w:sz w:val="28"/>
          <w:szCs w:val="28"/>
        </w:rPr>
      </w:pPr>
      <w:r>
        <w:rPr>
          <w:rFonts w:hint="default" w:ascii="Times New Roman" w:hAnsi="Times New Roman" w:cs="Times New Roman"/>
          <w:sz w:val="28"/>
          <w:szCs w:val="28"/>
        </w:rPr>
        <w:t>The graph above shows that the hybrid recommendation model provides the highest accuracy among all techniques.</w:t>
      </w:r>
    </w:p>
    <w:p w14:paraId="62C855D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303520" cy="392493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925204"/>
                    </a:xfrm>
                    <a:prstGeom prst="rect">
                      <a:avLst/>
                    </a:prstGeom>
                  </pic:spPr>
                </pic:pic>
              </a:graphicData>
            </a:graphic>
          </wp:inline>
        </w:drawing>
      </w:r>
    </w:p>
    <w:p w14:paraId="5D17011A">
      <w:pPr>
        <w:jc w:val="center"/>
        <w:rPr>
          <w:rFonts w:hint="default" w:ascii="Times New Roman" w:hAnsi="Times New Roman" w:cs="Times New Roman"/>
          <w:sz w:val="28"/>
          <w:szCs w:val="28"/>
        </w:rPr>
      </w:pPr>
      <w:r>
        <w:rPr>
          <w:rFonts w:hint="default" w:ascii="Times New Roman" w:hAnsi="Times New Roman" w:cs="Times New Roman"/>
          <w:sz w:val="28"/>
          <w:szCs w:val="28"/>
        </w:rPr>
        <w:t>Figure 3: User Engagement Growth</w:t>
      </w:r>
    </w:p>
    <w:p w14:paraId="55D3442F">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6. MAJOR FINDINGS</w:t>
      </w:r>
    </w:p>
    <w:p w14:paraId="7496077D">
      <w:pPr>
        <w:pStyle w:val="23"/>
        <w:rPr>
          <w:rFonts w:hint="default" w:ascii="Times New Roman" w:hAnsi="Times New Roman" w:cs="Times New Roman"/>
          <w:sz w:val="28"/>
          <w:szCs w:val="28"/>
        </w:rPr>
      </w:pPr>
      <w:r>
        <w:rPr>
          <w:rFonts w:hint="default" w:ascii="Times New Roman" w:hAnsi="Times New Roman" w:cs="Times New Roman"/>
          <w:sz w:val="28"/>
          <w:szCs w:val="28"/>
        </w:rPr>
        <w:t>Collaborative filtering improved recommendation quality.</w:t>
      </w:r>
    </w:p>
    <w:p w14:paraId="62743E39">
      <w:pPr>
        <w:pStyle w:val="23"/>
        <w:rPr>
          <w:rFonts w:hint="default" w:ascii="Times New Roman" w:hAnsi="Times New Roman" w:cs="Times New Roman"/>
          <w:sz w:val="28"/>
          <w:szCs w:val="28"/>
        </w:rPr>
      </w:pPr>
      <w:r>
        <w:rPr>
          <w:rFonts w:hint="default" w:ascii="Times New Roman" w:hAnsi="Times New Roman" w:cs="Times New Roman"/>
          <w:sz w:val="28"/>
          <w:szCs w:val="28"/>
        </w:rPr>
        <w:t>Hybrid models provided better accuracy and personalization.</w:t>
      </w:r>
    </w:p>
    <w:p w14:paraId="790C666E">
      <w:pPr>
        <w:pStyle w:val="23"/>
        <w:rPr>
          <w:rFonts w:hint="default" w:ascii="Times New Roman" w:hAnsi="Times New Roman" w:cs="Times New Roman"/>
          <w:sz w:val="28"/>
          <w:szCs w:val="28"/>
        </w:rPr>
      </w:pPr>
      <w:r>
        <w:rPr>
          <w:rFonts w:hint="default" w:ascii="Times New Roman" w:hAnsi="Times New Roman" w:cs="Times New Roman"/>
          <w:sz w:val="28"/>
          <w:szCs w:val="28"/>
        </w:rPr>
        <w:t>The system increased user engagement significantly.</w:t>
      </w:r>
    </w:p>
    <w:p w14:paraId="0EC4085A">
      <w:pPr>
        <w:pStyle w:val="23"/>
        <w:rPr>
          <w:rFonts w:hint="default" w:ascii="Times New Roman" w:hAnsi="Times New Roman" w:cs="Times New Roman"/>
          <w:sz w:val="28"/>
          <w:szCs w:val="28"/>
        </w:rPr>
      </w:pPr>
      <w:r>
        <w:rPr>
          <w:rFonts w:hint="default" w:ascii="Times New Roman" w:hAnsi="Times New Roman" w:cs="Times New Roman"/>
          <w:sz w:val="28"/>
          <w:szCs w:val="28"/>
        </w:rPr>
        <w:t>Machine learning reduced manual searching time.</w:t>
      </w:r>
    </w:p>
    <w:p w14:paraId="136FF42F">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7. CONCLUSION AND FUTURE SCOPE</w:t>
      </w:r>
    </w:p>
    <w:p w14:paraId="29CEE7D5">
      <w:pPr>
        <w:rPr>
          <w:rFonts w:hint="default" w:ascii="Times New Roman" w:hAnsi="Times New Roman" w:cs="Times New Roman"/>
          <w:sz w:val="28"/>
          <w:szCs w:val="28"/>
        </w:rPr>
      </w:pPr>
      <w:r>
        <w:rPr>
          <w:rFonts w:hint="default" w:ascii="Times New Roman" w:hAnsi="Times New Roman" w:cs="Times New Roman"/>
          <w:sz w:val="28"/>
          <w:szCs w:val="28"/>
        </w:rPr>
        <w:t>The Movie Recommendation System using AI &amp; ML successfully demonstrated the importance of recommendation systems in modern applications. Future improvements can include deep learning approaches, real-time recommendation systems, and integration with online streaming platforms.</w:t>
      </w:r>
    </w:p>
    <w:p w14:paraId="797D3155">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REFERENCES</w:t>
      </w:r>
    </w:p>
    <w:p w14:paraId="6ED6A32E">
      <w:pPr>
        <w:pStyle w:val="29"/>
        <w:rPr>
          <w:rFonts w:hint="default" w:ascii="Times New Roman" w:hAnsi="Times New Roman" w:cs="Times New Roman"/>
          <w:sz w:val="28"/>
          <w:szCs w:val="28"/>
        </w:rPr>
      </w:pPr>
      <w:r>
        <w:rPr>
          <w:rFonts w:hint="default" w:ascii="Times New Roman" w:hAnsi="Times New Roman" w:cs="Times New Roman"/>
          <w:sz w:val="28"/>
          <w:szCs w:val="28"/>
        </w:rPr>
        <w:t>Scikit-learn Official Documentation</w:t>
      </w:r>
    </w:p>
    <w:p w14:paraId="1099AE37">
      <w:pPr>
        <w:pStyle w:val="29"/>
        <w:rPr>
          <w:rFonts w:hint="default" w:ascii="Times New Roman" w:hAnsi="Times New Roman" w:cs="Times New Roman"/>
          <w:sz w:val="28"/>
          <w:szCs w:val="28"/>
        </w:rPr>
      </w:pPr>
      <w:r>
        <w:rPr>
          <w:rFonts w:hint="default" w:ascii="Times New Roman" w:hAnsi="Times New Roman" w:cs="Times New Roman"/>
          <w:sz w:val="28"/>
          <w:szCs w:val="28"/>
        </w:rPr>
        <w:t>MovieLens Dataset Research Papers</w:t>
      </w:r>
    </w:p>
    <w:p w14:paraId="670690FB">
      <w:pPr>
        <w:pStyle w:val="29"/>
        <w:rPr>
          <w:rFonts w:hint="default" w:ascii="Times New Roman" w:hAnsi="Times New Roman" w:cs="Times New Roman"/>
          <w:sz w:val="28"/>
          <w:szCs w:val="28"/>
        </w:rPr>
      </w:pPr>
      <w:r>
        <w:rPr>
          <w:rFonts w:hint="default" w:ascii="Times New Roman" w:hAnsi="Times New Roman" w:cs="Times New Roman"/>
          <w:sz w:val="28"/>
          <w:szCs w:val="28"/>
        </w:rPr>
        <w:t>Python Machine Learning by Sebastian Raschka</w:t>
      </w:r>
    </w:p>
    <w:p w14:paraId="08EF1143">
      <w:pPr>
        <w:pStyle w:val="29"/>
        <w:rPr>
          <w:rFonts w:hint="default" w:ascii="Times New Roman" w:hAnsi="Times New Roman" w:cs="Times New Roman"/>
          <w:sz w:val="28"/>
          <w:szCs w:val="28"/>
        </w:rPr>
      </w:pPr>
      <w:r>
        <w:rPr>
          <w:rFonts w:hint="default" w:ascii="Times New Roman" w:hAnsi="Times New Roman" w:cs="Times New Roman"/>
          <w:sz w:val="28"/>
          <w:szCs w:val="28"/>
        </w:rPr>
        <w:t>Research Articles on Recommendation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97538B"/>
    <w:rsid w:val="687B4B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286</Words>
  <Characters>1885</Characters>
  <Lines>0</Lines>
  <Paragraphs>0</Paragraphs>
  <TotalTime>8</TotalTime>
  <ScaleCrop>false</ScaleCrop>
  <LinksUpToDate>false</LinksUpToDate>
  <CharactersWithSpaces>2133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armaa</cp:lastModifiedBy>
  <dcterms:modified xsi:type="dcterms:W3CDTF">2026-05-16T03:36:38Z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eyJoZGlkIjoiZjI1YmY2ZDUzZjEzYjM1M2IxYTgwZWYyNzk0ZGM0NDgiLCJ1c2VySWQiOiI1Njc1OTk1MjE1MzYifQ==</vt:lpwstr>
  </property>
  <property fmtid="{D5CDD505-2E9C-101B-9397-08002B2CF9AE}" pid="3" name="KSOProductBuildVer">
    <vt:lpwstr>1033-12.1.0.26372</vt:lpwstr>
  </property>
  <property fmtid="{D5CDD505-2E9C-101B-9397-08002B2CF9AE}" pid="4" name="ICV">
    <vt:lpwstr>AB341B64E2FD4958B1C2C7DCE18CA724_13</vt:lpwstr>
  </property>
</Properties>
</file>